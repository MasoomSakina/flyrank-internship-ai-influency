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1F7F0">
      <w:pPr>
        <w:pStyle w:val="36"/>
        <w:jc w:val="center"/>
      </w:pPr>
      <w:r>
        <w:t>Week 1 Assignment: Decide What You're Proving</w:t>
      </w:r>
    </w:p>
    <w:p w14:paraId="50AABB2B">
      <w:r>
        <w:rPr>
          <w:b/>
        </w:rPr>
        <w:t xml:space="preserve">Name: </w:t>
      </w:r>
      <w:r>
        <w:t>Masoom Sakina</w:t>
      </w:r>
      <w:r>
        <w:br w:type="textWrapping"/>
      </w:r>
      <w:r>
        <w:rPr>
          <w:b/>
        </w:rPr>
        <w:t xml:space="preserve">Program: </w:t>
      </w:r>
      <w:r>
        <w:t>FlyRank AI Fluency Internship</w:t>
      </w:r>
      <w:r>
        <w:br w:type="textWrapping"/>
      </w:r>
      <w:r>
        <w:rPr>
          <w:b/>
        </w:rPr>
        <w:t xml:space="preserve">Date: </w:t>
      </w:r>
      <w:r>
        <w:t>August 15, 2026</w:t>
      </w:r>
    </w:p>
    <w:p w14:paraId="7CA4DD33">
      <w:pPr>
        <w:pStyle w:val="2"/>
      </w:pPr>
      <w:r>
        <w:t>Deliverable: Proof Statement</w:t>
      </w:r>
    </w:p>
    <w:p w14:paraId="4D02CC84">
      <w:r>
        <w:t>I engineer predictive features from financial time-series data. I am presenting this so a Senior Machine Learning Engineer at a financial services company will review my code repository and email me to schedule a technical screening.</w:t>
      </w:r>
    </w:p>
    <w:p w14:paraId="1DBF308B">
      <w:pPr>
        <w:pStyle w:val="2"/>
      </w:pPr>
      <w:r>
        <w:t>Why This Needs to Exist</w:t>
      </w:r>
    </w:p>
    <w:p w14:paraId="0E3F8C76">
      <w:r>
        <w:t>A university transcript states that I study data science and ensemble learning frameworks, but this proves my algorithms can actually handle the noise and volatility of real-world market data.</w:t>
      </w:r>
    </w:p>
    <w:p w14:paraId="7FF5E46C">
      <w:pPr>
        <w:pStyle w:val="2"/>
      </w:pPr>
      <w:r>
        <w:t>Workspace Setup Evidence</w:t>
      </w:r>
    </w:p>
    <w:p w14:paraId="6E52F855">
      <w:r>
        <w:t>Below is the screenshot confirming the setup of my AI workspace with the custom instructions in Claude:</w:t>
      </w:r>
    </w:p>
    <w:p w14:paraId="252B0D69">
      <w:r>
        <w:drawing>
          <wp:inline distT="0" distB="0" distL="114300" distR="114300">
            <wp:extent cx="5486400" cy="2880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2F4F95"/>
    <w:rsid w:val="5CFA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720</Characters>
  <Lines>0</Lines>
  <Paragraphs>0</Paragraphs>
  <TotalTime>2</TotalTime>
  <ScaleCrop>false</ScaleCrop>
  <LinksUpToDate>false</LinksUpToDate>
  <CharactersWithSpaces>837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masoom sakina</cp:lastModifiedBy>
  <dcterms:modified xsi:type="dcterms:W3CDTF">2026-08-15T11:44:24Z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eyJoZGlkIjoiYWVjNmQyZTc5MzM5ZGM4M2RlODFlZmY0NTQ2OWEwOWIiLCJ1c2VySWQiOiI4ODEzODUzNDE4OTIyIn0=</vt:lpwstr>
  </property>
  <property fmtid="{D5CDD505-2E9C-101B-9397-08002B2CF9AE}" pid="3" name="KSOProductBuildVer">
    <vt:lpwstr>1033-12.1.0.28032</vt:lpwstr>
  </property>
  <property fmtid="{D5CDD505-2E9C-101B-9397-08002B2CF9AE}" pid="4" name="ICV">
    <vt:lpwstr>9F3C9875E0FA4A0A9BE9D572B8B835E2_13</vt:lpwstr>
  </property>
</Properties>
</file>